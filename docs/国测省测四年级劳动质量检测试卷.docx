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5DB6D"/>
    <w:p w14:paraId="725A95F0">
      <w:pPr>
        <w:spacing w:before="0" w:after="0" w:line="360" w:lineRule="auto"/>
        <w:jc w:val="center"/>
      </w:pPr>
      <w:r>
        <w:rPr>
          <w:rFonts w:ascii="黑体" w:hAnsi="黑体" w:eastAsia="黑体"/>
          <w:sz w:val="28"/>
        </w:rPr>
        <w:t>国测省测四年级劳动质量检测试卷</w:t>
      </w:r>
      <w:r>
        <w:rPr>
          <w:rFonts w:ascii="黑体" w:hAnsi="黑体" w:eastAsia="黑体"/>
          <w:sz w:val="28"/>
        </w:rPr>
        <w:br w:type="textWrapping"/>
      </w:r>
    </w:p>
    <w:p w14:paraId="29BEB983">
      <w:pPr>
        <w:spacing w:before="0" w:after="0" w:line="360" w:lineRule="auto"/>
        <w:jc w:val="center"/>
      </w:pPr>
      <w:r>
        <w:rPr>
          <w:rFonts w:ascii="宋体 (正文)" w:hAnsi="宋体 (正文)" w:eastAsia="宋体 (正文)"/>
          <w:sz w:val="22"/>
        </w:rPr>
        <w:t>姓名：__________            考号：__________</w:t>
      </w:r>
    </w:p>
    <w:p w14:paraId="13771DCB">
      <w:pPr>
        <w:spacing w:before="0" w:after="0" w:line="360" w:lineRule="auto"/>
      </w:pPr>
      <w:r>
        <w:rPr>
          <w:rFonts w:ascii="黑体" w:hAnsi="黑体" w:eastAsia="黑体"/>
        </w:rPr>
        <w:t>一、单选题(共10题)</w:t>
      </w:r>
    </w:p>
    <w:p w14:paraId="4CCE3593">
      <w:r>
        <w:t>1. 小明在厨房帮忙洗碗，他应该使用哪种工具来清洗碗筷？(  )</w:t>
      </w:r>
    </w:p>
    <w:p w14:paraId="7EBFCB62">
      <w:r>
        <w:t>A. 刷子</w:t>
      </w:r>
    </w:p>
    <w:p w14:paraId="785B1277">
      <w:r>
        <w:t>B. 擦布</w:t>
      </w:r>
      <w:bookmarkStart w:id="0" w:name="_GoBack"/>
      <w:bookmarkEnd w:id="0"/>
    </w:p>
    <w:p w14:paraId="16C92725">
      <w:r>
        <w:t>C. 剪刀</w:t>
      </w:r>
    </w:p>
    <w:p w14:paraId="1B98BC5C">
      <w:r>
        <w:t>D. 钳子</w:t>
      </w:r>
    </w:p>
    <w:p w14:paraId="4891E1D5">
      <w:r>
        <w:t>2. 以下哪种食物不宜长时间浸泡在水里？(  )</w:t>
      </w:r>
    </w:p>
    <w:p w14:paraId="7001904C">
      <w:r>
        <w:t>A. 面条</w:t>
      </w:r>
    </w:p>
    <w:p w14:paraId="6A5C6B6B">
      <w:r>
        <w:t>B. 米饭</w:t>
      </w:r>
    </w:p>
    <w:p w14:paraId="3A0CACD0">
      <w:r>
        <w:t>C. 蔬菜</w:t>
      </w:r>
    </w:p>
    <w:p w14:paraId="1AA0C55F">
      <w:r>
        <w:t>D. 肉类</w:t>
      </w:r>
    </w:p>
    <w:p w14:paraId="7CEE9B2B">
      <w:r>
        <w:t>3. 在烹饪过程中，如果发现油溅到身上，应该怎么做？(  )</w:t>
      </w:r>
    </w:p>
    <w:p w14:paraId="03EB3E4C">
      <w:r>
        <w:t>A. 立即用水冲洗</w:t>
      </w:r>
    </w:p>
    <w:p w14:paraId="78515ED9">
      <w:r>
        <w:t>B. 立即用肥皂水冲洗</w:t>
      </w:r>
    </w:p>
    <w:p w14:paraId="6A1CE28A">
      <w:r>
        <w:t>C. 立即吹风</w:t>
      </w:r>
    </w:p>
    <w:p w14:paraId="3CB847C6">
      <w:r>
        <w:t>D. 立即搓揉</w:t>
      </w:r>
    </w:p>
    <w:p w14:paraId="00790A03">
      <w:r>
        <w:t>4. 洗衣服时，以下哪种方法最节省水资源？(  )</w:t>
      </w:r>
    </w:p>
    <w:p w14:paraId="19C97DE9">
      <w:r>
        <w:t>A. 手洗</w:t>
      </w:r>
    </w:p>
    <w:p w14:paraId="36FC1C23">
      <w:r>
        <w:t>B. 洗衣机洗少量衣服</w:t>
      </w:r>
    </w:p>
    <w:p w14:paraId="0A7B36B1">
      <w:r>
        <w:t>C. 洗衣机洗大量衣服</w:t>
      </w:r>
    </w:p>
    <w:p w14:paraId="04F4EBAA">
      <w:r>
        <w:t>D. 用盆洗</w:t>
      </w:r>
    </w:p>
    <w:p w14:paraId="74266842">
      <w:r>
        <w:t>5. 在家庭生活中，以下哪种行为有助于节约用电？(  )</w:t>
      </w:r>
    </w:p>
    <w:p w14:paraId="0F09C18F">
      <w:r>
        <w:t>A. 空调24小时开着</w:t>
      </w:r>
    </w:p>
    <w:p w14:paraId="442B2452">
      <w:r>
        <w:t>B. 离开房间时不忘关灯</w:t>
      </w:r>
    </w:p>
    <w:p w14:paraId="5F2F9363">
      <w:r>
        <w:t>C. 洗澡时长时间放水</w:t>
      </w:r>
    </w:p>
    <w:p w14:paraId="7C33EAD2">
      <w:r>
        <w:t>D. 洗衣机满载运行</w:t>
      </w:r>
    </w:p>
    <w:p w14:paraId="52E7A52E">
      <w:r>
        <w:t>6. 在厨房烹饪时，以下哪种调料不宜过量使用？(  )</w:t>
      </w:r>
    </w:p>
    <w:p w14:paraId="38FA4A85">
      <w:r>
        <w:t>A. 盐</w:t>
      </w:r>
    </w:p>
    <w:p w14:paraId="680A5CA9">
      <w:r>
        <w:t>B. 酱油</w:t>
      </w:r>
    </w:p>
    <w:p w14:paraId="41FCF361">
      <w:r>
        <w:t>C. 花椒</w:t>
      </w:r>
    </w:p>
    <w:p w14:paraId="6936B96D">
      <w:r>
        <w:t>D. 醋</w:t>
      </w:r>
    </w:p>
    <w:p w14:paraId="1152E437">
      <w:r>
        <w:t>7. 在整理房间时，以下哪种物品应该分类存放？(  )</w:t>
      </w:r>
    </w:p>
    <w:p w14:paraId="4D514DBA">
      <w:r>
        <w:t>A. 书籍</w:t>
      </w:r>
    </w:p>
    <w:p w14:paraId="56127157">
      <w:r>
        <w:t>B. 玩具</w:t>
      </w:r>
    </w:p>
    <w:p w14:paraId="5E12E9ED">
      <w:r>
        <w:t>C. 衣物</w:t>
      </w:r>
    </w:p>
    <w:p w14:paraId="54696B91">
      <w:r>
        <w:t>D. 食品</w:t>
      </w:r>
    </w:p>
    <w:p w14:paraId="0B1F183F">
      <w:r>
        <w:t>8. 在种植蔬菜时，以下哪种肥料最环保？(  )</w:t>
      </w:r>
    </w:p>
    <w:p w14:paraId="41D51F0E">
      <w:r>
        <w:t>A. 化肥</w:t>
      </w:r>
    </w:p>
    <w:p w14:paraId="1CD1DB29">
      <w:r>
        <w:t>B. 有机肥</w:t>
      </w:r>
    </w:p>
    <w:p w14:paraId="217D1419">
      <w:r>
        <w:t>C. 尿素</w:t>
      </w:r>
    </w:p>
    <w:p w14:paraId="27788333">
      <w:r>
        <w:t>D. 硝酸铵</w:t>
      </w:r>
    </w:p>
    <w:p w14:paraId="66EC7F03">
      <w:r>
        <w:t>9. 在烹饪时，以下哪种做法可以减少食物浪费？(  )</w:t>
      </w:r>
    </w:p>
    <w:p w14:paraId="60C648C2">
      <w:r>
        <w:t>A. 烹饪时多放食材</w:t>
      </w:r>
    </w:p>
    <w:p w14:paraId="05E0A264">
      <w:r>
        <w:t>B. 只买需要的食材</w:t>
      </w:r>
    </w:p>
    <w:p w14:paraId="7FA9E60C">
      <w:r>
        <w:t>C. 食材煮完再洗</w:t>
      </w:r>
    </w:p>
    <w:p w14:paraId="7F69EC8E">
      <w:r>
        <w:t>D. 食材切完再洗</w:t>
      </w:r>
    </w:p>
    <w:p w14:paraId="0ECFDFD7">
      <w:r>
        <w:t>10. 在家庭生活中，以下哪种行为有助于减少塑料垃圾？(  )</w:t>
      </w:r>
    </w:p>
    <w:p w14:paraId="1278A409">
      <w:r>
        <w:t>A. 使用一次性塑料袋</w:t>
      </w:r>
    </w:p>
    <w:p w14:paraId="26006613">
      <w:r>
        <w:t>B. 使用布袋代替塑料袋</w:t>
      </w:r>
    </w:p>
    <w:p w14:paraId="3E0A2899">
      <w:r>
        <w:t>C. 使用一次性餐具</w:t>
      </w:r>
    </w:p>
    <w:p w14:paraId="175FD853">
      <w:r>
        <w:t>D. 使用塑料瓶装水</w:t>
      </w:r>
    </w:p>
    <w:p w14:paraId="075D470A">
      <w:pPr>
        <w:spacing w:before="0" w:after="0" w:line="360" w:lineRule="auto"/>
      </w:pPr>
      <w:r>
        <w:rPr>
          <w:rFonts w:ascii="黑体" w:hAnsi="黑体" w:eastAsia="黑体"/>
        </w:rPr>
        <w:t>二、多选题(共5题)</w:t>
      </w:r>
    </w:p>
    <w:p w14:paraId="30CE74F0">
      <w:r>
        <w:t>11. 以下哪些是正确的餐桌礼仪？(  )</w:t>
      </w:r>
    </w:p>
    <w:p w14:paraId="1CE0FD7A">
      <w:r>
        <w:t>A. 用手抓取食物</w:t>
      </w:r>
    </w:p>
    <w:p w14:paraId="13D35359">
      <w:r>
        <w:t>B. 餐桌上交谈时低声细语</w:t>
      </w:r>
    </w:p>
    <w:p w14:paraId="62FBB4AC">
      <w:r>
        <w:t>C. 餐后自己收拾餐具</w:t>
      </w:r>
    </w:p>
    <w:p w14:paraId="5E3101A5">
      <w:r>
        <w:t>D. 用嘴吹气冷却食物</w:t>
      </w:r>
    </w:p>
    <w:p w14:paraId="0FFB879F">
      <w:r>
        <w:t>12. 在种植蔬菜时，以下哪些措施有助于提高蔬菜的产量和质量？(  )</w:t>
      </w:r>
    </w:p>
    <w:p w14:paraId="495BCDD5">
      <w:r>
        <w:t>A. 施用化肥</w:t>
      </w:r>
    </w:p>
    <w:p w14:paraId="3E6B25C2">
      <w:r>
        <w:t>B. 防治病虫害</w:t>
      </w:r>
    </w:p>
    <w:p w14:paraId="1263AE35">
      <w:r>
        <w:t>C. 合理灌溉</w:t>
      </w:r>
    </w:p>
    <w:p w14:paraId="141A5232">
      <w:r>
        <w:t>D. 适时施肥</w:t>
      </w:r>
    </w:p>
    <w:p w14:paraId="50B1414D">
      <w:r>
        <w:t>13. 以下哪些是家庭生活中的节能措施？(  )</w:t>
      </w:r>
    </w:p>
    <w:p w14:paraId="5597808D">
      <w:r>
        <w:t>A. 长时间使用空调</w:t>
      </w:r>
    </w:p>
    <w:p w14:paraId="7D7A0F2D">
      <w:r>
        <w:t>B. 离开房间时关闭电器</w:t>
      </w:r>
    </w:p>
    <w:p w14:paraId="57EF303F">
      <w:r>
        <w:t>C. 使用节能灯泡</w:t>
      </w:r>
    </w:p>
    <w:p w14:paraId="5F4691B1">
      <w:r>
        <w:t>D. 长时间开启照明</w:t>
      </w:r>
    </w:p>
    <w:p w14:paraId="5B4054B2">
      <w:r>
        <w:t>14. 以下哪些行为有助于保护水资源？(  )</w:t>
      </w:r>
    </w:p>
    <w:p w14:paraId="203D04E9">
      <w:r>
        <w:t>A. 长时间洗澡</w:t>
      </w:r>
    </w:p>
    <w:p w14:paraId="63C7D845">
      <w:r>
        <w:t>B. 洗衣服时使用节水模式</w:t>
      </w:r>
    </w:p>
    <w:p w14:paraId="2469228E">
      <w:r>
        <w:t>C. 随意排放生活污水</w:t>
      </w:r>
    </w:p>
    <w:p w14:paraId="29B6E727">
      <w:r>
        <w:t>D. 浇花时使用喷头</w:t>
      </w:r>
    </w:p>
    <w:p w14:paraId="647B1F40">
      <w:r>
        <w:t>15. 以下哪些是正确的垃圾分类方法？(  )</w:t>
      </w:r>
    </w:p>
    <w:p w14:paraId="648984CA">
      <w:r>
        <w:t>A. 将所有垃圾混合在一起</w:t>
      </w:r>
    </w:p>
    <w:p w14:paraId="5C4383EA">
      <w:r>
        <w:t>B. 将可回收物与有害垃圾分开</w:t>
      </w:r>
    </w:p>
    <w:p w14:paraId="2E439CB1">
      <w:r>
        <w:t>C. 将厨余垃圾与干垃圾分开</w:t>
      </w:r>
    </w:p>
    <w:p w14:paraId="76617AD0">
      <w:r>
        <w:t>D. 将有害垃圾与可回收物混合</w:t>
      </w:r>
    </w:p>
    <w:p w14:paraId="785C349B"/>
    <w:p w14:paraId="243BCDB3"/>
    <w:p w14:paraId="34DDA5B1">
      <w:pPr>
        <w:spacing w:before="0" w:after="0" w:line="360" w:lineRule="auto"/>
        <w:jc w:val="center"/>
      </w:pPr>
      <w:r>
        <w:rPr>
          <w:rFonts w:ascii="黑体" w:hAnsi="黑体" w:eastAsia="黑体"/>
          <w:sz w:val="28"/>
        </w:rPr>
        <w:t>国测省测四年级劳动质量检测试卷</w:t>
      </w:r>
    </w:p>
    <w:p w14:paraId="6B99EC3B"/>
    <w:p w14:paraId="00D5D1C8">
      <w:pPr>
        <w:spacing w:before="0" w:after="0" w:line="360" w:lineRule="auto"/>
      </w:pPr>
      <w:r>
        <w:rPr>
          <w:rFonts w:ascii="黑体" w:hAnsi="黑体" w:eastAsia="黑体"/>
        </w:rPr>
        <w:t>一、单选题(共10题)</w:t>
      </w:r>
    </w:p>
    <w:p w14:paraId="13618D79">
      <w:r>
        <w:t>1. 【答案】 A2. 【答案】 D3. 【答案】 B4. 【答案】 C5. 【答案】 B6. 【答案】 A7. 【答案】 D8. 【答案】 B</w:t>
      </w:r>
    </w:p>
    <w:p w14:paraId="5E249CE0">
      <w:r>
        <w:t>9. 【答案】 B10. 【答案】 B</w:t>
      </w:r>
    </w:p>
    <w:p w14:paraId="063D7C35">
      <w:pPr>
        <w:spacing w:before="0" w:after="0" w:line="360" w:lineRule="auto"/>
      </w:pPr>
      <w:r>
        <w:rPr>
          <w:rFonts w:ascii="黑体" w:hAnsi="黑体" w:eastAsia="黑体"/>
        </w:rPr>
        <w:t>二、多选题(共5题)</w:t>
      </w:r>
    </w:p>
    <w:p w14:paraId="059DCF52">
      <w:r>
        <w:t>11. 【答案】 BC12. 【答案】 BCD13. 【答案】 BC14. 【答案】 BD15. 【答案】 BC</w:t>
      </w:r>
    </w:p>
    <w:p w14:paraId="36406EE1"/>
    <w:sectPr>
      <w:pgSz w:w="12240" w:h="15840"/>
      <w:pgMar w:top="680" w:right="680" w:bottom="85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 (正文)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F7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 (正文)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3065</Words>
  <Characters>3305</Characters>
  <Lines>0</Lines>
  <Paragraphs>0</Paragraphs>
  <TotalTime>2</TotalTime>
  <ScaleCrop>false</ScaleCrop>
  <LinksUpToDate>false</LinksUpToDate>
  <CharactersWithSpaces>3628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赵娟</dc:creator>
  <dc:description>generated by python-docx</dc:description>
  <cp:lastModifiedBy>小鱿鱼</cp:lastModifiedBy>
  <dcterms:modified xsi:type="dcterms:W3CDTF">2026-01-05T07:27:37Z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eyJoZGlkIjoiYmRmZjgwNTc2YzgxMGVmOTllZGM1N2E4NzU3NTgzZTMiLCJ1c2VySWQiOiI0NDkxMjAwMzAifQ==</vt:lpwstr>
  </property>
  <property fmtid="{D5CDD505-2E9C-101B-9397-08002B2CF9AE}" pid="3" name="KSOProductBuildVer">
    <vt:lpwstr>2052-12.1.0.20305</vt:lpwstr>
  </property>
  <property fmtid="{D5CDD505-2E9C-101B-9397-08002B2CF9AE}" pid="4" name="ICV">
    <vt:lpwstr>2451846DD1D14EF795B4C6B8CC30AB4C_13</vt:lpwstr>
  </property>
</Properties>
</file>